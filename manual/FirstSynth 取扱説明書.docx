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rFonts w:eastAsia="游ゴシック"/>
          <w:b/>
          <w:sz w:val="52"/>
        </w:rPr>
        <w:t>FirstSynth</w:t>
      </w:r>
    </w:p>
    <w:p>
      <w:pPr>
        <w:jc w:val="center"/>
      </w:pPr>
      <w:r>
        <w:rPr>
          <w:rFonts w:eastAsia="游ゴシック"/>
          <w:color w:val="5A5A5A"/>
          <w:sz w:val="26"/>
        </w:rPr>
        <w:t>取扱説明書（クイックスタートガイド）</w:t>
      </w:r>
    </w:p>
    <w:p/>
    <w:p>
      <w:pPr>
        <w:jc w:val="center"/>
      </w:pPr>
      <w:r>
        <w:rPr>
          <w:rFonts w:eastAsia="游ゴシック"/>
          <w:sz w:val="22"/>
        </w:rPr>
        <w:t>EASYANDNICE INSTRUMENTS</w:t>
      </w:r>
    </w:p>
    <w:p>
      <w:pPr>
        <w:jc w:val="center"/>
      </w:pPr>
      <w:r>
        <w:rPr>
          <w:rFonts w:eastAsia="游ゴシック"/>
          <w:color w:val="5A5A5A"/>
          <w:sz w:val="22"/>
        </w:rPr>
        <w:t>バージョン 1.0.0</w:t>
      </w:r>
    </w:p>
    <w:p>
      <w:r>
        <w:br w:type="page"/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1. はじめに</w:t>
      </w:r>
    </w:p>
    <w:p>
      <w:pPr>
        <w:spacing w:after="120"/>
      </w:pPr>
      <w:r>
        <w:rPr>
          <w:rFonts w:eastAsia="游ゴシック"/>
          <w:sz w:val="21"/>
        </w:rPr>
        <w:t>FirstSynth は、2基のオシレーターとフィルター、モジュレーションマトリックス、ルーパーまで備えた汎用シンセサイザーです。基本的な音作りから、複雑なモジュレーションを使った音色まで、幅広くカバーします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2. 動作環境</w:t>
      </w:r>
    </w:p>
    <w:p>
      <w:pPr>
        <w:spacing w:after="120"/>
      </w:pPr>
      <w:r>
        <w:rPr>
          <w:rFonts w:eastAsia="游ゴシック"/>
          <w:sz w:val="21"/>
        </w:rPr>
        <w:t>現在のところ Windows のみに対応しています。以下の3つの形式で利用できます。</w:t>
      </w:r>
    </w:p>
    <w:p>
      <w:pPr>
        <w:pStyle w:val="23"/>
        <w:spacing w:after="60"/>
      </w:pPr>
      <w:r>
        <w:rPr>
          <w:rFonts w:eastAsia="游ゴシック"/>
          <w:sz w:val="21"/>
        </w:rPr>
        <w:t>スタンドアローンアプリ（単体で起動する exe）</w:t>
      </w:r>
    </w:p>
    <w:p>
      <w:pPr>
        <w:pStyle w:val="23"/>
        <w:spacing w:after="60"/>
      </w:pPr>
      <w:r>
        <w:rPr>
          <w:rFonts w:eastAsia="游ゴシック"/>
          <w:sz w:val="21"/>
        </w:rPr>
        <w:t>VST3 プラグイン（対応 DAW 上で使用）</w:t>
      </w:r>
    </w:p>
    <w:p>
      <w:pPr>
        <w:pStyle w:val="23"/>
        <w:spacing w:after="60"/>
      </w:pPr>
      <w:r>
        <w:rPr>
          <w:rFonts w:eastAsia="游ゴシック"/>
          <w:sz w:val="21"/>
        </w:rPr>
        <w:t>CLAP プラグイン（対応 DAW 上で使用）</w:t>
      </w:r>
    </w:p>
    <w:p>
      <w:pPr>
        <w:spacing w:after="120"/>
      </w:pPr>
      <w:r>
        <w:rPr>
          <w:rFonts w:eastAsia="游ゴシック"/>
          <w:sz w:val="21"/>
        </w:rPr>
        <w:t>プラグイン版は、インストール時にそれぞれの標準フォルダへ自動的に配置されます。お使いの DAW 側でプラグインのスキャン（再スキャン）が必要な場合があります。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3. 基本操作</w:t>
      </w:r>
    </w:p>
    <w:p>
      <w:pPr>
        <w:spacing w:after="120"/>
      </w:pPr>
      <w:r>
        <w:rPr>
          <w:rFonts w:eastAsia="游ゴシック"/>
          <w:sz w:val="21"/>
        </w:rPr>
        <w:t>画面上部のヘッダーには、どのページからでも使える共通の操作が並んでいます。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Synth / Effects / Matrix / Looper　</w:t>
      </w:r>
      <w:r>
        <w:rPr>
          <w:rFonts w:eastAsia="游ゴシック"/>
          <w:sz w:val="21"/>
        </w:rPr>
        <w:t>4つのページを切り替えるタブです。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Panic　</w:t>
      </w:r>
      <w:r>
        <w:rPr>
          <w:rFonts w:eastAsia="游ゴシック"/>
          <w:sz w:val="21"/>
        </w:rPr>
        <w:t>音が鳴り続けてしまった場合など、すべての発音を強制的に止めます。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Zoom　</w:t>
      </w:r>
      <w:r>
        <w:rPr>
          <w:rFonts w:eastAsia="游ゴシック"/>
          <w:sz w:val="21"/>
        </w:rPr>
        <w:t>画面の表示倍率を変更します。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Light / Dark　</w:t>
      </w:r>
      <w:r>
        <w:rPr>
          <w:rFonts w:eastAsia="游ゴシック"/>
          <w:sz w:val="21"/>
        </w:rPr>
        <w:t>配色（ライト／ダーク）を切り替えます。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Tempo　</w:t>
      </w:r>
      <w:r>
        <w:rPr>
          <w:rFonts w:eastAsia="游ゴシック"/>
          <w:sz w:val="21"/>
        </w:rPr>
        <w:t>テンポシンクする LFO の基準になる BPM です（スタンドアローン限定。プラグインとして使う場合は DAW 側のテンポが自動的に使われます）。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Level　</w:t>
      </w:r>
      <w:r>
        <w:rPr>
          <w:rFonts w:eastAsia="游ゴシック"/>
          <w:sz w:val="21"/>
        </w:rPr>
        <w:t>出力レベルのメーターです。</w:t>
      </w:r>
    </w:p>
    <w:p>
      <w:pPr>
        <w:spacing w:after="120"/>
      </w:pPr>
      <w:r>
        <w:rPr>
          <w:rFonts w:eastAsia="游ゴシック"/>
          <w:sz w:val="21"/>
        </w:rPr>
        <w:t>プリセット欄（Preset）は Synth / Effects / Matrix / Looper のどのページにも共通で表示されます。使い方は本書の最後（プリセットの使い方）にまとめてあります。</w:t>
      </w:r>
    </w:p>
    <w:p>
      <w:pPr>
        <w:spacing w:after="120"/>
      </w:pPr>
      <w:r>
        <w:rPr>
          <w:rFonts w:eastAsia="游ゴシック"/>
          <w:sz w:val="21"/>
        </w:rPr>
        <w:t>スタンドアローンでは、MIDI キーボードが無くてもコンピューターのキーボードで演奏できます（A のキーを起点に、白鍵・黒鍵が交互に並ぶ配置です）。 Z／X キーでオクターブを上下に切り替えられます。</w:t>
      </w:r>
    </w:p>
    <w:p>
      <w:pPr>
        <w:spacing w:after="120"/>
      </w:pPr>
      <w:r>
        <w:rPr>
          <w:sz w:val="21"/>
        </w:rPr>
        <w:t>ヘッダーのプリセット欄には、全体のキー</w:t>
      </w:r>
      <w:bookmarkStart w:id="0" w:name="_GoBack"/>
      <w:bookmarkEnd w:id="0"/>
      <w:r>
        <w:rPr>
          <w:sz w:val="21"/>
        </w:rPr>
        <w:t>トランスポーズ ‹ 0 › もあります。半音単位で最大 ±24 半音まで移調でき、鳴らす音程がその分だけ移動します（プリセットを切り替えても保持されます）。‹ › ボタン、またはコンピューターキーボードの F3／F4 キー</w:t>
      </w:r>
      <w:r>
        <w:rPr>
          <w:rFonts w:hint="eastAsia"/>
          <w:sz w:val="21"/>
          <w:lang w:eastAsia="ja-JP"/>
        </w:rPr>
        <w:t>（</w:t>
      </w:r>
      <w:r>
        <w:rPr>
          <w:rFonts w:hint="eastAsia"/>
          <w:sz w:val="21"/>
          <w:lang w:val="en-US" w:eastAsia="ja-JP"/>
        </w:rPr>
        <w:t>AWキーモードの場合はCVキーも使用可</w:t>
      </w:r>
      <w:r>
        <w:rPr>
          <w:rFonts w:hint="eastAsia"/>
          <w:sz w:val="21"/>
          <w:lang w:eastAsia="ja-JP"/>
        </w:rPr>
        <w:t>）</w:t>
      </w:r>
      <w:r>
        <w:rPr>
          <w:sz w:val="21"/>
        </w:rPr>
        <w:t>で操作します。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4. Synth ページ</w:t>
      </w:r>
    </w:p>
    <w:p>
      <w:pPr>
        <w:jc w:val="center"/>
      </w:pPr>
      <w:r>
        <w:drawing>
          <wp:inline distT="0" distB="0" distL="114300" distR="114300">
            <wp:extent cx="5580000" cy="3452751"/>
            <wp:effectExtent l="0" t="0" r="133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游ゴシック"/>
          <w:color w:val="606060"/>
          <w:sz w:val="18"/>
        </w:rPr>
        <w:t>Synth ページ</w:t>
      </w:r>
    </w:p>
    <w:p>
      <w:pPr>
        <w:spacing w:after="120"/>
      </w:pPr>
      <w:r>
        <w:rPr>
          <w:rFonts w:eastAsia="游ゴシック"/>
          <w:sz w:val="21"/>
        </w:rPr>
        <w:t>音そのものを作るページです。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OSCILLATOR 1 / 2</w:t>
      </w:r>
    </w:p>
    <w:p>
      <w:pPr>
        <w:spacing w:after="120"/>
      </w:pPr>
      <w:r>
        <w:rPr>
          <w:rFonts w:eastAsia="游ゴシック"/>
          <w:sz w:val="21"/>
        </w:rPr>
        <w:t>2基のオシレーターです。波形（Wave）、オクターブ（Octave）、半音（Semi）、微調整（Fine）を個別に設定できます。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MIXER</w:t>
      </w:r>
    </w:p>
    <w:p>
      <w:pPr>
        <w:spacing w:after="120"/>
      </w:pPr>
      <w:r>
        <w:rPr>
          <w:rFonts w:eastAsia="游ゴシック"/>
          <w:sz w:val="21"/>
        </w:rPr>
        <w:t>Osc 1・Osc 2・ノイズ（Noise）、それぞれの音量バランスを調整します。Bend Range はピッチベンドの範囲を半音単位で設定します（0〜12半音）。Osc Drift は各オシレーターのピッチをゆっくりランダムに揺らし、アナログ的な揺らぎと厚みを加えます（0 でオフ）。</w:t>
      </w:r>
    </w:p>
    <w:p>
      <w:pPr>
        <w:spacing w:before="200" w:after="60"/>
      </w:pPr>
      <w:r>
        <w:rPr>
          <w:rFonts w:eastAsia="游ゴシック"/>
          <w:b/>
          <w:sz w:val="24"/>
        </w:rPr>
        <w:t>FILTER / FILTER ADSR</w:t>
      </w:r>
    </w:p>
    <w:p>
      <w:pPr>
        <w:spacing w:after="120"/>
      </w:pPr>
      <w:r>
        <w:rPr>
          <w:rFonts w:eastAsia="游ゴシック"/>
          <w:sz w:val="21"/>
        </w:rPr>
        <w:t>Cutoff・Q でローパスフィルター（4極ラダー型）を調整します。HPF Cutoff は、その後段にかかる固定ハイパスフィルターのカットオフです（レゾナンスなし）。Key Follow で鍵盤の高さに応じてフィルターが自動で開くようにできます。FILTER ADSR は、フィルターの開き具合が時間とともにどう変化するかを決めるエンベロープです（Env Amount がそのかかり具合）。</w:t>
      </w:r>
    </w:p>
    <w:p>
      <w:pPr>
        <w:spacing w:before="200" w:after="60"/>
      </w:pPr>
      <w:r>
        <w:rPr>
          <w:rFonts w:eastAsia="游ゴシック"/>
          <w:b/>
          <w:sz w:val="24"/>
        </w:rPr>
        <w:t>AMP / ADSR</w:t>
      </w:r>
    </w:p>
    <w:p>
      <w:pPr>
        <w:spacing w:after="120"/>
      </w:pPr>
      <w:r>
        <w:rPr>
          <w:rFonts w:eastAsia="游ゴシック"/>
          <w:sz w:val="21"/>
        </w:rPr>
        <w:t>音量が鳴り始めてから消えるまでの変化（Attack・Decay・Sustain・Release）を決めます。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PITCH LFO / FILTER LFO / AMP LFO</w:t>
      </w:r>
    </w:p>
    <w:p>
      <w:pPr>
        <w:spacing w:after="120"/>
      </w:pPr>
      <w:r>
        <w:rPr>
          <w:rFonts w:eastAsia="游ゴシック"/>
          <w:sz w:val="21"/>
        </w:rPr>
        <w:t>それぞれピッチ・フィルター・音量を周期的に揺らす LFO です。Shape で波形、Rate で速さ、Depth でかかり具合を設定できます。Sync をオンにすると Rate が拍単位（テンポシンク）に切り替わります。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MASTER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Gain　</w:t>
      </w:r>
      <w:r>
        <w:rPr>
          <w:rFonts w:eastAsia="游ゴシック"/>
          <w:sz w:val="21"/>
        </w:rPr>
        <w:t>全体の出力音量です。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Glide　</w:t>
      </w:r>
      <w:r>
        <w:rPr>
          <w:rFonts w:eastAsia="游ゴシック"/>
          <w:sz w:val="21"/>
        </w:rPr>
        <w:t>鍵盤を弾き変えたときに、音の高さが滑らかに変化する時間（ポルタメント）です。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Bass Boost　</w:t>
      </w:r>
      <w:r>
        <w:rPr>
          <w:rFonts w:eastAsia="游ゴシック"/>
          <w:sz w:val="21"/>
        </w:rPr>
        <w:t>低音域を持ち上げます。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Yuragi　</w:t>
      </w:r>
      <w:r>
        <w:rPr>
          <w:rFonts w:eastAsia="游ゴシック"/>
          <w:sz w:val="21"/>
        </w:rPr>
        <w:t>鍵盤を弾くたびに、音色</w:t>
      </w:r>
      <w:r>
        <w:rPr>
          <w:rFonts w:hint="eastAsia"/>
          <w:sz w:val="21"/>
          <w:lang w:eastAsia="ja-JP"/>
        </w:rPr>
        <w:t>と左右の定位</w:t>
      </w:r>
      <w:r>
        <w:rPr>
          <w:rFonts w:eastAsia="游ゴシック"/>
          <w:sz w:val="21"/>
        </w:rPr>
        <w:t>をわずかにランダムで揺らす量です。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Hold　</w:t>
      </w:r>
      <w:r>
        <w:rPr>
          <w:rFonts w:eastAsia="游ゴシック"/>
          <w:sz w:val="21"/>
        </w:rPr>
        <w:t>オンにしている間、弾いた音を鳴らしっぱなしにします（サステインの固定）。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5. Effects ページ</w:t>
      </w:r>
    </w:p>
    <w:p>
      <w:pPr>
        <w:jc w:val="center"/>
      </w:pPr>
      <w:r>
        <w:drawing>
          <wp:inline distT="0" distB="0" distL="114300" distR="114300">
            <wp:extent cx="5580000" cy="3432606"/>
            <wp:effectExtent l="0" t="0" r="133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游ゴシック"/>
          <w:color w:val="606060"/>
          <w:sz w:val="18"/>
        </w:rPr>
        <w:t>Effects ページ</w:t>
      </w:r>
    </w:p>
    <w:p>
      <w:pPr>
        <w:spacing w:after="120"/>
      </w:pPr>
      <w:r>
        <w:rPr>
          <w:rFonts w:eastAsia="游ゴシック"/>
          <w:sz w:val="21"/>
        </w:rPr>
        <w:t>音に空間的な広がりを加えるページです。MASTER の Gain は Synth ページと共通です。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CHORUS</w:t>
      </w:r>
    </w:p>
    <w:p>
      <w:pPr>
        <w:spacing w:after="120"/>
      </w:pPr>
      <w:r>
        <w:rPr>
          <w:rFonts w:eastAsia="游ゴシック"/>
          <w:sz w:val="21"/>
        </w:rPr>
        <w:t>音を揺らして厚みと広がりを加えます。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DELAY</w:t>
      </w:r>
    </w:p>
    <w:p>
      <w:pPr>
        <w:spacing w:after="120"/>
      </w:pPr>
      <w:r>
        <w:rPr>
          <w:rFonts w:eastAsia="游ゴシック"/>
          <w:sz w:val="21"/>
        </w:rPr>
        <w:t>反復するエコーを加えます。Ping Pong をオンにすると左右交互にエコーが返ります。Sync をオンにすると Time が拍単位（テンポシンク）に切り替わります。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REVERB</w:t>
      </w:r>
    </w:p>
    <w:p>
      <w:pPr>
        <w:spacing w:after="120"/>
      </w:pPr>
      <w:r>
        <w:rPr>
          <w:rFonts w:eastAsia="游ゴシック"/>
          <w:sz w:val="21"/>
        </w:rPr>
        <w:t>残響を加え、空間の広がりを表現します。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6. Matrix ページ</w:t>
      </w:r>
    </w:p>
    <w:p>
      <w:pPr>
        <w:jc w:val="center"/>
      </w:pPr>
      <w:r>
        <w:drawing>
          <wp:inline distT="0" distB="0" distL="114300" distR="114300">
            <wp:extent cx="5580000" cy="3431983"/>
            <wp:effectExtent l="0" t="0" r="133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游ゴシック"/>
          <w:color w:val="606060"/>
          <w:sz w:val="18"/>
        </w:rPr>
        <w:t>Matrix ページ</w:t>
      </w:r>
    </w:p>
    <w:p>
      <w:pPr>
        <w:spacing w:after="120"/>
      </w:pPr>
      <w:r>
        <w:rPr>
          <w:rFonts w:eastAsia="游ゴシック"/>
          <w:sz w:val="21"/>
        </w:rPr>
        <w:t>音を自動的に変化させる「モジュレーション」を、自由に組み合わせて設定できるページです。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MOD LFO 1 / 2、MOD ENV 1 / 2</w:t>
      </w:r>
    </w:p>
    <w:p>
      <w:pPr>
        <w:spacing w:after="120"/>
      </w:pPr>
      <w:r>
        <w:rPr>
          <w:rFonts w:eastAsia="游ゴシック"/>
          <w:sz w:val="21"/>
        </w:rPr>
        <w:t>Matrix 専用の、周期的に動く LFO が2つと、鍵盤を弾くたびに一度だけ動くエンベロープが2つ用意されています。これらを次の MATRIX セクションで割り当てて使います。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MATRIX</w:t>
      </w:r>
    </w:p>
    <w:p>
      <w:pPr>
        <w:spacing w:after="120"/>
      </w:pPr>
      <w:r>
        <w:rPr>
          <w:rFonts w:eastAsia="游ゴシック"/>
          <w:sz w:val="21"/>
        </w:rPr>
        <w:t>8つのスロットがあり、それぞれで「どのモジュレーション（Mod LFO 1/2・Mod Env 1/2・Velocity・Key Follow・Mod Wheel）が」「どのパラメーター（フィルターやピッチ、音量など）に」「どれくらいの深さ（Amount）で」かかるかを自由に組み合わせられます。空いているスロットは None のままで問題ありません。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7. Looper ページ</w:t>
      </w:r>
    </w:p>
    <w:p>
      <w:pPr>
        <w:jc w:val="center"/>
      </w:pPr>
      <w:r>
        <w:drawing>
          <wp:inline distT="0" distB="0" distL="114300" distR="114300">
            <wp:extent cx="5580000" cy="3424826"/>
            <wp:effectExtent l="0" t="0" r="133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游ゴシック"/>
          <w:color w:val="606060"/>
          <w:sz w:val="18"/>
        </w:rPr>
        <w:t>Looper ページ</w:t>
      </w:r>
    </w:p>
    <w:p>
      <w:pPr>
        <w:spacing w:after="120"/>
      </w:pPr>
      <w:r>
        <w:rPr>
          <w:rFonts w:eastAsia="游ゴシック"/>
          <w:sz w:val="21"/>
        </w:rPr>
        <w:t>演奏をその場で録音し、ループ再生できるページです。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TRANSPORT</w:t>
      </w:r>
    </w:p>
    <w:p>
      <w:pPr>
        <w:spacing w:after="120"/>
      </w:pPr>
      <w:r>
        <w:rPr>
          <w:rFonts w:eastAsia="游ゴシック"/>
          <w:sz w:val="21"/>
        </w:rPr>
        <w:t>中央のボタンを押すたびに「録音（Record）→ 重ね録り（Overdub）→ 再生（Play）→ 重ね録り → …」の順に切り替わります。Stop で停止、Clear で録音内容を消去します。</w:t>
      </w:r>
    </w:p>
    <w:p>
      <w:pPr>
        <w:spacing w:before="200" w:after="60"/>
      </w:pPr>
      <w:r>
        <w:rPr>
          <w:rFonts w:eastAsia="游ゴシック"/>
          <w:b/>
          <w:sz w:val="24"/>
        </w:rPr>
        <w:t>LOOPER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Feedback　</w:t>
      </w:r>
      <w:r>
        <w:rPr>
          <w:rFonts w:eastAsia="游ゴシック"/>
          <w:sz w:val="21"/>
        </w:rPr>
        <w:t>重ね録りを繰り返したときに、古い録音がどれくらい残るかです。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Mix　</w:t>
      </w:r>
      <w:r>
        <w:rPr>
          <w:rFonts w:eastAsia="游ゴシック"/>
          <w:sz w:val="21"/>
        </w:rPr>
        <w:t>ループ音の音量です。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Reverse　</w:t>
      </w:r>
      <w:r>
        <w:rPr>
          <w:rFonts w:eastAsia="游ゴシック"/>
          <w:sz w:val="21"/>
        </w:rPr>
        <w:t>オンにするとループを逆再生します。</w:t>
      </w:r>
    </w:p>
    <w:p>
      <w:pPr>
        <w:spacing w:after="120"/>
      </w:pPr>
      <w:r>
        <w:rPr>
          <w:rFonts w:eastAsia="游ゴシック"/>
          <w:sz w:val="21"/>
        </w:rPr>
        <w:t>その右にある取り消し矢印のボタンは直前のカットの取り消し（Undo）、はさみのアイコンの2つのボタンはカットツールです。ゲージ（波形が表示される帯）をクリックした位置から見て、片方は手前側を、もう片方は奥側を切り取ります。</w:t>
      </w:r>
    </w:p>
    <w:p>
      <w:pPr>
        <w:pBdr>
          <w:bottom w:val="single" w:color="2E5B8A" w:sz="8" w:space="4"/>
        </w:pBdr>
        <w:spacing w:before="360" w:after="120"/>
      </w:pPr>
      <w:r>
        <w:rPr>
          <w:rFonts w:eastAsia="游ゴシック"/>
          <w:b/>
          <w:color w:val="2E5B8A"/>
          <w:sz w:val="30"/>
        </w:rPr>
        <w:t>8. プリセットの使い方</w:t>
      </w:r>
    </w:p>
    <w:p>
      <w:pPr>
        <w:spacing w:after="120"/>
      </w:pPr>
      <w:r>
        <w:rPr>
          <w:rFonts w:eastAsia="游ゴシック"/>
          <w:sz w:val="21"/>
        </w:rPr>
        <w:t>画面上部の Preset 欄で、あらかじめ用意された音色や、自分で保存した音色を呼び出せます。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ドロップダウン／◀ ▶　</w:t>
      </w:r>
      <w:r>
        <w:rPr>
          <w:rFonts w:eastAsia="游ゴシック"/>
          <w:sz w:val="21"/>
        </w:rPr>
        <w:t>プリセットを選択、または前後のプリセットに切り替えます。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Save　</w:t>
      </w:r>
      <w:r>
        <w:rPr>
          <w:rFonts w:eastAsia="游ゴシック"/>
          <w:sz w:val="21"/>
        </w:rPr>
        <w:t>選択中のプリセットを、今の設定で上書き保存します。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Save As...　</w:t>
      </w:r>
      <w:r>
        <w:rPr>
          <w:rFonts w:eastAsia="游ゴシック"/>
          <w:sz w:val="21"/>
        </w:rPr>
        <w:t>今の設定を新しい名前で保存します。</w:t>
      </w:r>
    </w:p>
    <w:p>
      <w:pPr>
        <w:spacing w:after="60"/>
        <w:ind w:left="283"/>
      </w:pPr>
      <w:r>
        <w:rPr>
          <w:rFonts w:eastAsia="游ゴシック"/>
          <w:b/>
          <w:sz w:val="21"/>
        </w:rPr>
        <w:t>Delete　</w:t>
      </w:r>
      <w:r>
        <w:rPr>
          <w:rFonts w:eastAsia="游ゴシック"/>
          <w:sz w:val="21"/>
        </w:rPr>
        <w:t>選択中のプリセットを削除します。</w:t>
      </w:r>
    </w:p>
    <w:p>
      <w:pPr>
        <w:spacing w:after="120"/>
      </w:pPr>
      <w:r>
        <w:rPr>
          <w:rFonts w:eastAsia="游ゴシック"/>
          <w:sz w:val="21"/>
        </w:rPr>
        <w:t>プリセットはスタンドアローン／VST3／CLAP のどの形式で保存しても共通の場所に保存されるため、いずれの形式からでも同じプリセットを呼び出せます。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游ゴシック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E5C5B"/>
    <w:rsid w:val="17B7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游ゴシック" w:hAnsi="游ゴシック" w:eastAsia="游ゴシック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6"/>
    <w:uiPriority w:val="99"/>
  </w:style>
  <w:style w:type="character" w:customStyle="1" w:styleId="136">
    <w:name w:val="Footer Char"/>
    <w:basedOn w:val="32"/>
    <w:link w:val="21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1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28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Office_11.8.2.8531_F1E327BC-269C-435d-A152-05C5408002CA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a_wak</cp:lastModifiedBy>
  <dcterms:modified xsi:type="dcterms:W3CDTF">2026-09-08T02:34:43Z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1041-11.8.2.8531</vt:lpwstr>
  </property>
</Properties>
</file>